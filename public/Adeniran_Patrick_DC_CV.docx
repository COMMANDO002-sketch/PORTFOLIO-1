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1E3ED">
      <w:pPr>
        <w:jc w:val="center"/>
      </w:pPr>
      <w:r>
        <w:rPr>
          <w:b/>
          <w:sz w:val="44"/>
        </w:rPr>
        <w:t>ADENIRAN PATRICK D.C</w:t>
      </w:r>
    </w:p>
    <w:p w14:paraId="13F81B71">
      <w:pPr>
        <w:jc w:val="center"/>
      </w:pPr>
      <w:r>
        <w:rPr>
          <w:b/>
          <w:sz w:val="22"/>
        </w:rPr>
        <w:t>FULL STACK DEVELOPER  |  GRAPHIC DESIGNER</w:t>
      </w:r>
    </w:p>
    <w:p w14:paraId="3D465164">
      <w:pPr>
        <w:jc w:val="center"/>
      </w:pPr>
      <w:r>
        <w:rPr>
          <w:sz w:val="18"/>
        </w:rPr>
        <w:t>Lagos, Nigeria  •  08054150656  •  adeniranpatrick38@gmail.com</w:t>
      </w:r>
      <w:r>
        <w:rPr>
          <w:sz w:val="18"/>
        </w:rPr>
        <w:br w:type="textWrapping"/>
      </w:r>
      <w:r>
        <w:rPr>
          <w:sz w:val="18"/>
        </w:rPr>
        <w:t>GitHub: https://github.com/COMMANDO002-sketch</w:t>
      </w:r>
      <w:r>
        <w:rPr>
          <w:sz w:val="18"/>
        </w:rPr>
        <w:br w:type="textWrapping"/>
      </w:r>
      <w:r>
        <w:rPr>
          <w:sz w:val="18"/>
        </w:rPr>
        <w:t>Portfolio: [NEED INFO]</w:t>
      </w:r>
    </w:p>
    <w:p w14:paraId="19C5571F">
      <w:pPr>
        <w:spacing w:before="140" w:after="60"/>
      </w:pPr>
      <w:r>
        <w:rPr>
          <w:b/>
          <w:sz w:val="22"/>
        </w:rPr>
        <w:t>PROFESSIONAL SUMMARY</w:t>
      </w:r>
    </w:p>
    <w:p w14:paraId="419BDC92">
      <w:pPr>
        <w:spacing w:after="60"/>
      </w:pPr>
      <w:r>
        <w:rPr>
          <w:sz w:val="19"/>
        </w:rPr>
        <w:t>Lagos-based Full Stack Developer and Graphic Designer focused on building responsive websites and mobile applications that look good and work fast. Creative, hardworking, and committed to delivering functional and visually polished digital experiences. Open to clients and opportunities from anywhere around the world.</w:t>
      </w:r>
    </w:p>
    <w:p w14:paraId="115F19D6">
      <w:pPr>
        <w:spacing w:before="140" w:after="60"/>
      </w:pPr>
      <w:r>
        <w:rPr>
          <w:b/>
          <w:sz w:val="22"/>
        </w:rPr>
        <w:t>TECHNICAL SKILLS</w:t>
      </w:r>
    </w:p>
    <w:p w14:paraId="77D8AEEE">
      <w:pPr>
        <w:spacing w:after="60"/>
      </w:pPr>
      <w:r>
        <w:rPr>
          <w:sz w:val="19"/>
        </w:rPr>
        <w:t>Frontend: HTML, CSS, JavaScript, React</w:t>
      </w:r>
      <w:r>
        <w:rPr>
          <w:sz w:val="19"/>
        </w:rPr>
        <w:br w:type="textWrapping"/>
      </w:r>
      <w:r>
        <w:rPr>
          <w:sz w:val="19"/>
        </w:rPr>
        <w:t>Backend</w:t>
      </w:r>
      <w:r>
        <w:rPr>
          <w:rFonts w:hint="default"/>
          <w:sz w:val="19"/>
          <w:lang w:val="en-US"/>
        </w:rPr>
        <w:t xml:space="preserve"> </w:t>
      </w:r>
      <w:r>
        <w:rPr>
          <w:sz w:val="19"/>
        </w:rPr>
        <w:t>:  Node</w:t>
      </w:r>
      <w:r>
        <w:rPr>
          <w:rFonts w:hint="default"/>
          <w:sz w:val="19"/>
          <w:lang w:val="en-US"/>
        </w:rPr>
        <w:t xml:space="preserve"> </w:t>
      </w:r>
      <w:r>
        <w:rPr>
          <w:sz w:val="19"/>
        </w:rPr>
        <w:t>.</w:t>
      </w:r>
      <w:r>
        <w:rPr>
          <w:rFonts w:hint="default"/>
          <w:sz w:val="19"/>
          <w:lang w:val="en-US"/>
        </w:rPr>
        <w:t xml:space="preserve"> </w:t>
      </w:r>
      <w:r>
        <w:rPr>
          <w:sz w:val="19"/>
        </w:rPr>
        <w:t>js</w:t>
      </w:r>
      <w:r>
        <w:rPr>
          <w:rFonts w:hint="default"/>
          <w:sz w:val="19"/>
          <w:lang w:val="en-US"/>
        </w:rPr>
        <w:t xml:space="preserve"> </w:t>
      </w:r>
      <w:r>
        <w:rPr>
          <w:sz w:val="19"/>
        </w:rPr>
        <w:t>, Express, Python, PHP]</w:t>
      </w:r>
      <w:r>
        <w:rPr>
          <w:sz w:val="19"/>
        </w:rPr>
        <w:br w:type="textWrapping"/>
      </w:r>
      <w:r>
        <w:rPr>
          <w:sz w:val="19"/>
        </w:rPr>
        <w:t xml:space="preserve">Databases: </w:t>
      </w:r>
      <w:r>
        <w:rPr>
          <w:rFonts w:hint="default"/>
          <w:sz w:val="19"/>
          <w:lang w:val="en-US"/>
        </w:rPr>
        <w:t>MONGODB</w:t>
      </w:r>
      <w:r>
        <w:rPr>
          <w:sz w:val="19"/>
        </w:rPr>
        <w:br w:type="textWrapping"/>
      </w:r>
      <w:r>
        <w:rPr>
          <w:sz w:val="19"/>
        </w:rPr>
        <w:t xml:space="preserve">Tools: Git, GitHub; </w:t>
      </w:r>
      <w:r>
        <w:rPr>
          <w:rFonts w:hint="default"/>
          <w:sz w:val="19"/>
          <w:lang w:val="en-US"/>
        </w:rPr>
        <w:t>vercel.</w:t>
      </w:r>
      <w:r>
        <w:rPr>
          <w:sz w:val="19"/>
        </w:rPr>
        <w:br w:type="textWrapping"/>
      </w:r>
      <w:r>
        <w:rPr>
          <w:sz w:val="19"/>
        </w:rPr>
        <w:t>Design: Graphic Design; Photoshop, Illustrator, Figma, Canva</w:t>
      </w:r>
    </w:p>
    <w:p w14:paraId="1BAA3391">
      <w:pPr>
        <w:spacing w:before="140" w:after="60"/>
      </w:pPr>
      <w:r>
        <w:rPr>
          <w:b/>
          <w:sz w:val="22"/>
        </w:rPr>
        <w:t>PROJECTS</w:t>
      </w:r>
    </w:p>
    <w:p w14:paraId="3577F825">
      <w:pPr>
        <w:pStyle w:val="35"/>
        <w:keepNext w:val="0"/>
        <w:keepLines w:val="0"/>
        <w:widowControl/>
        <w:suppressLineNumbers w:val="0"/>
        <w:ind w:right="720"/>
      </w:pPr>
      <w:r>
        <w:rPr>
          <w:sz w:val="19"/>
        </w:rPr>
        <w:t>Personal Portfolio Website — Built and developed a personal portfolio to showcase web-development and graphic-design work. Focused on responsive presentation, visual quality, and interactive web experience.</w:t>
      </w:r>
      <w:r>
        <w:rPr>
          <w:sz w:val="19"/>
        </w:rPr>
        <w:br w:type="textWrapping"/>
      </w:r>
      <w:r>
        <w:rPr>
          <w:sz w:val="19"/>
        </w:rPr>
        <w:t>Technologies: [NEED INFO]</w:t>
      </w:r>
      <w:r>
        <w:rPr>
          <w:sz w:val="19"/>
        </w:rPr>
        <w:br w:type="textWrapping"/>
      </w:r>
      <w:r>
        <w:rPr>
          <w:sz w:val="19"/>
        </w:rPr>
        <w:t>Live Demo: [NEED INFO]Additional Projects: [NEED INFO — project names, descriptions, technologies, and links]</w:t>
      </w:r>
    </w:p>
    <w:p w14:paraId="7469FD3E">
      <w:pPr>
        <w:spacing w:before="140" w:after="60"/>
      </w:pPr>
      <w:r>
        <w:rPr>
          <w:b/>
          <w:sz w:val="22"/>
        </w:rPr>
        <w:t>WORK EXPERIENCE</w:t>
      </w:r>
    </w:p>
    <w:p w14:paraId="0A4D7C48">
      <w:pPr>
        <w:spacing w:after="60"/>
      </w:pPr>
      <w:r>
        <w:rPr>
          <w:sz w:val="19"/>
        </w:rPr>
        <w:t xml:space="preserve">Professional/Freelance Experience: </w:t>
      </w:r>
      <w:r>
        <w:rPr>
          <w:sz w:val="19"/>
        </w:rPr>
        <w:br w:type="textWrapping"/>
      </w:r>
      <w:r>
        <w:rPr>
          <w:sz w:val="19"/>
        </w:rPr>
        <w:t>Company:</w:t>
      </w:r>
      <w:r>
        <w:rPr>
          <w:rFonts w:hint="default"/>
          <w:sz w:val="19"/>
          <w:lang w:val="en-US"/>
        </w:rPr>
        <w:t xml:space="preserve"> Clasptek</w:t>
      </w:r>
      <w:r>
        <w:rPr>
          <w:sz w:val="19"/>
        </w:rPr>
        <w:br w:type="textWrapping"/>
      </w:r>
      <w:r>
        <w:rPr>
          <w:sz w:val="19"/>
        </w:rPr>
        <w:t>Position:</w:t>
      </w:r>
      <w:r>
        <w:rPr>
          <w:rFonts w:hint="default"/>
          <w:sz w:val="19"/>
          <w:lang w:val="en-US"/>
        </w:rPr>
        <w:t xml:space="preserve"> intern</w:t>
      </w:r>
      <w:r>
        <w:rPr>
          <w:sz w:val="19"/>
        </w:rPr>
        <w:br w:type="textWrapping"/>
      </w:r>
      <w:r>
        <w:rPr>
          <w:sz w:val="19"/>
        </w:rPr>
        <w:t xml:space="preserve">Dates: </w:t>
      </w:r>
      <w:r>
        <w:rPr>
          <w:rFonts w:hint="default"/>
          <w:sz w:val="19"/>
          <w:lang w:val="en-US"/>
        </w:rPr>
        <w:t>April</w:t>
      </w:r>
    </w:p>
    <w:p w14:paraId="55D2BEEE">
      <w:pPr>
        <w:spacing w:before="140" w:after="60"/>
      </w:pPr>
      <w:r>
        <w:rPr>
          <w:b/>
          <w:sz w:val="22"/>
        </w:rPr>
        <w:t>CERTIFICATIONS</w:t>
      </w:r>
    </w:p>
    <w:p w14:paraId="2050D9D3">
      <w:pPr>
        <w:spacing w:before="140" w:after="60"/>
      </w:pPr>
      <w:r>
        <w:rPr>
          <w:b/>
          <w:sz w:val="22"/>
        </w:rPr>
        <w:t>LANGUAGES</w:t>
      </w:r>
    </w:p>
    <w:p w14:paraId="59283874">
      <w:pPr>
        <w:spacing w:after="60"/>
        <w:rPr>
          <w:rFonts w:hint="default"/>
          <w:lang w:val="en-US"/>
        </w:rPr>
      </w:pPr>
      <w:r>
        <w:rPr>
          <w:rFonts w:hint="default"/>
          <w:lang w:val="en-US"/>
        </w:rPr>
        <w:t>English</w:t>
      </w:r>
      <w:r>
        <w:rPr>
          <w:rFonts w:hint="default"/>
          <w:lang w:val="en-US"/>
        </w:rPr>
        <w:br w:type="textWrapping"/>
      </w:r>
      <w:r>
        <w:rPr>
          <w:rFonts w:hint="default"/>
          <w:lang w:val="en-US"/>
        </w:rPr>
        <w:t>yoruba</w:t>
      </w:r>
      <w:bookmarkStart w:id="0" w:name="_GoBack"/>
      <w:bookmarkEnd w:id="0"/>
    </w:p>
    <w:p w14:paraId="07CFF934">
      <w:pPr>
        <w:spacing w:before="140" w:after="60"/>
      </w:pPr>
      <w:r>
        <w:rPr>
          <w:b/>
          <w:sz w:val="22"/>
        </w:rPr>
        <w:t>PROFESSIONAL</w:t>
      </w:r>
      <w:r>
        <w:rPr>
          <w:rFonts w:hint="default"/>
          <w:b/>
          <w:sz w:val="22"/>
          <w:lang w:val="en-US"/>
        </w:rPr>
        <w:t xml:space="preserve"> </w:t>
      </w:r>
      <w:r>
        <w:rPr>
          <w:b/>
          <w:sz w:val="22"/>
        </w:rPr>
        <w:t xml:space="preserve"> LINKS</w:t>
      </w:r>
    </w:p>
    <w:p w14:paraId="5960D805">
      <w:pPr>
        <w:spacing w:after="60"/>
      </w:pPr>
      <w:r>
        <w:rPr>
          <w:sz w:val="19"/>
        </w:rPr>
        <w:t>GitHub: https://github.com/COMMANDO002-sketch</w:t>
      </w:r>
      <w:r>
        <w:rPr>
          <w:sz w:val="19"/>
        </w:rPr>
        <w:br w:type="textWrapping"/>
      </w:r>
      <w:r>
        <w:rPr>
          <w:sz w:val="19"/>
        </w:rPr>
        <w:t xml:space="preserve">LinkedIn: </w:t>
      </w:r>
      <w:r>
        <w:rPr>
          <w:sz w:val="19"/>
        </w:rPr>
        <w:br w:type="textWrapping"/>
      </w:r>
      <w:r>
        <w:rPr>
          <w:sz w:val="19"/>
        </w:rPr>
        <w:t xml:space="preserve">Design Portfolio: </w:t>
      </w:r>
      <w:r>
        <w:rPr>
          <w:rFonts w:hint="default"/>
          <w:sz w:val="19"/>
        </w:rPr>
        <w:t>portfolio-1-inzs.vercel.app</w:t>
      </w:r>
      <w:r>
        <w:rPr>
          <w:sz w:val="19"/>
        </w:rPr>
        <w:br w:type="textWrapping"/>
      </w:r>
      <w:r>
        <w:rPr>
          <w:sz w:val="19"/>
        </w:rPr>
        <w:t xml:space="preserve">Website: </w:t>
      </w:r>
    </w:p>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14DEA"/>
    <w:rsid w:val="3A8C6C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188</Words>
  <Characters>1365</Characters>
  <Lines>0</Lines>
  <Paragraphs>0</Paragraphs>
  <TotalTime>130</TotalTime>
  <ScaleCrop>false</ScaleCrop>
  <LinksUpToDate>false</LinksUpToDate>
  <CharactersWithSpaces>1523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Adeniran Patrick</cp:lastModifiedBy>
  <dcterms:modified xsi:type="dcterms:W3CDTF">2026-09-09T08:48:13Z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eyJoZGlkIjoiMzA3MTRhMWI1YmVkZmUwMmY5ODM1NmYyY2RkMDkwZWQiLCJ1c2VySWQiOiIzNzI4NjMzMjkxNDY2In0=</vt:lpwstr>
  </property>
  <property fmtid="{D5CDD505-2E9C-101B-9397-08002B2CF9AE}" pid="3" name="KSOProductBuildVer">
    <vt:lpwstr>1033-12.1.0.28485</vt:lpwstr>
  </property>
  <property fmtid="{D5CDD505-2E9C-101B-9397-08002B2CF9AE}" pid="4" name="ICV">
    <vt:lpwstr>5FFB699C8D924DF89261EA7F86C18768_12</vt:lpwstr>
  </property>
</Properties>
</file>